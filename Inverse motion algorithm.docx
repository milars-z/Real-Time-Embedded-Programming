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B7228B"/>
    <w:p w14:paraId="2587137B">
      <w:r>
        <w:rPr>
          <w:b/>
          <w:sz w:val="28"/>
        </w:rPr>
        <w:t>1) Assumed Robot Arm Type (Most Common 4‑DOF Layout)</w:t>
      </w:r>
    </w:p>
    <w:p w14:paraId="66AC88E3">
      <w:r>
        <w:t>This document assumes a very common 4‑DOF serial arm used in many 3D‑printed projects:</w:t>
      </w:r>
      <w:r>
        <w:br w:type="textWrapping"/>
      </w:r>
      <w:r>
        <w:t>• Motor 1: Base rotation (Yaw)</w:t>
      </w:r>
      <w:r>
        <w:br w:type="textWrapping"/>
      </w:r>
      <w:r>
        <w:t>• Motor 2: Shoulder joint (Pitch)</w:t>
      </w:r>
      <w:r>
        <w:br w:type="textWrapping"/>
      </w:r>
      <w:r>
        <w:t>• Motor 3: Elbow joint (Pitch)</w:t>
      </w:r>
      <w:r>
        <w:br w:type="textWrapping"/>
      </w:r>
      <w:r>
        <w:t>• Motor 4: Wrist joint (Pitch) to control the end‑effector tilt</w:t>
      </w:r>
      <w:r>
        <w:br w:type="textWrapping"/>
      </w:r>
      <w:r>
        <w:br w:type="textWrapping"/>
      </w:r>
      <w:r>
        <w:t>The usual IK trick is to split 3D into:</w:t>
      </w:r>
      <w:r>
        <w:br w:type="textWrapping"/>
      </w:r>
      <w:r>
        <w:t>• A base yaw angle θ1 (turn toward the target in the XY plane)</w:t>
      </w:r>
      <w:r>
        <w:br w:type="textWrapping"/>
      </w:r>
      <w:r>
        <w:t>• A 2D planar IK problem in a vertical plane (r–z plane) for θ2 and θ3</w:t>
      </w:r>
      <w:r>
        <w:br w:type="textWrapping"/>
      </w:r>
      <w:r>
        <w:t>• A wrist angle θ4 to achieve the desired tool pitch</w:t>
      </w:r>
    </w:p>
    <w:p w14:paraId="58FCA7D9">
      <w:r>
        <w:rPr>
          <w:b/>
          <w:sz w:val="28"/>
        </w:rPr>
        <w:t>2) Required Geometry Parameters (Measure or Take from CAD)</w:t>
      </w:r>
    </w:p>
    <w:p w14:paraId="4C1CE528">
      <w:r>
        <w:t>Define the target point in the base coordinate frame as P = (x, y, z).</w:t>
      </w:r>
      <w:r>
        <w:br w:type="textWrapping"/>
      </w:r>
      <w:r>
        <w:br w:type="textWrapping"/>
      </w:r>
      <w:r>
        <w:t>You need these arm parameters:</w:t>
      </w:r>
      <w:r>
        <w:br w:type="textWrapping"/>
      </w:r>
      <w:r>
        <w:t>• d0: vertical offset from base origin to the shoulder axis (height)</w:t>
      </w:r>
      <w:r>
        <w:br w:type="textWrapping"/>
      </w:r>
      <w:r>
        <w:t>• a0: horizontal offset from base rotation axis to shoulder axis (often 0)</w:t>
      </w:r>
      <w:r>
        <w:br w:type="textWrapping"/>
      </w:r>
      <w:r>
        <w:t>• L1: length from shoulder → elbow</w:t>
      </w:r>
      <w:r>
        <w:br w:type="textWrapping"/>
      </w:r>
      <w:r>
        <w:t>• L2: length from elbow → wrist</w:t>
      </w:r>
      <w:r>
        <w:br w:type="textWrapping"/>
      </w:r>
      <w:r>
        <w:t>• L3: length from wrist → tool tip (tool offset). If the tool tip is at the wrist axis, L3 = 0.</w:t>
      </w:r>
      <w:r>
        <w:br w:type="textWrapping"/>
      </w:r>
      <w:r>
        <w:br w:type="textWrapping"/>
      </w:r>
      <w:r>
        <w:t>Optional (orientation): choose an end‑effector pitch angle φ in the arm’s vertical plane.</w:t>
      </w:r>
      <w:r>
        <w:br w:type="textWrapping"/>
      </w:r>
      <w:r>
        <w:t>If you only need to reach the point (no orientation control), you can set φ to a constant (e.g., keep the tool level).</w:t>
      </w:r>
    </w:p>
    <w:p w14:paraId="7685BA29">
      <w:r>
        <w:rPr>
          <w:b/>
          <w:sz w:val="28"/>
        </w:rPr>
        <w:t>3) Step‑by‑Step IK (Equations)</w:t>
      </w:r>
    </w:p>
    <w:p w14:paraId="581F9557">
      <w:r>
        <w:t>3.1 Base yaw (Motor 1)</w:t>
      </w:r>
    </w:p>
    <w:p w14:paraId="7971BD38">
      <w:r>
        <w:t>Compute base rotation so the arm faces the target:</w:t>
      </w:r>
      <w:r>
        <w:br w:type="textWrapping"/>
      </w:r>
      <w:r>
        <w:t>θ1 = atan2(y, x)</w:t>
      </w:r>
      <w:r>
        <w:br w:type="textWrapping"/>
      </w:r>
      <w:r>
        <w:br w:type="textWrapping"/>
      </w:r>
      <w:r>
        <w:t>Horizontal distance to the target:</w:t>
      </w:r>
      <w:r>
        <w:br w:type="textWrapping"/>
      </w:r>
      <w:r>
        <w:t>r = sqrt(x^2 + y^2)</w:t>
      </w:r>
      <w:r>
        <w:br w:type="textWrapping"/>
      </w:r>
      <w:r>
        <w:br w:type="textWrapping"/>
      </w:r>
      <w:r>
        <w:t>Convert to shoulder‑frame distances (accounting for offsets):</w:t>
      </w:r>
      <w:r>
        <w:br w:type="textWrapping"/>
      </w:r>
      <w:r>
        <w:t>rs = r − a0</w:t>
      </w:r>
      <w:r>
        <w:br w:type="textWrapping"/>
      </w:r>
      <w:r>
        <w:t>zs = z − d0</w:t>
      </w:r>
    </w:p>
    <w:p w14:paraId="0F925A0D">
      <w:r>
        <w:t>3.2 Wrist center (optional, if tool length L3 and desired pitch φ)</w:t>
      </w:r>
    </w:p>
    <w:p w14:paraId="132D8734">
      <w:r>
        <w:t>If the tool tip is offset from the wrist by L3 and you want pitch φ, solve for the wrist center:</w:t>
      </w:r>
      <w:r>
        <w:br w:type="textWrapping"/>
      </w:r>
      <w:r>
        <w:t>rw = rs − L3·cos(φ)</w:t>
      </w:r>
      <w:r>
        <w:br w:type="textWrapping"/>
      </w:r>
      <w:r>
        <w:t>zw = zs − L3·sin(φ)</w:t>
      </w:r>
      <w:r>
        <w:br w:type="textWrapping"/>
      </w:r>
      <w:r>
        <w:br w:type="textWrapping"/>
      </w:r>
      <w:r>
        <w:t>If L3 = 0 or orientation is ignored, use:</w:t>
      </w:r>
      <w:r>
        <w:br w:type="textWrapping"/>
      </w:r>
      <w:r>
        <w:t>rw = rs,   zw = zs</w:t>
      </w:r>
    </w:p>
    <w:p w14:paraId="37211EF1">
      <w:r>
        <w:t>3.3 Shoulder + elbow (Motors 2 and 3): 2‑link planar IK in the r–z plane</w:t>
      </w:r>
    </w:p>
    <w:p w14:paraId="2E338024">
      <w:r>
        <w:t>Compute:</w:t>
      </w:r>
      <w:r>
        <w:br w:type="textWrapping"/>
      </w:r>
      <w:r>
        <w:t>D = (rw^2 + zw^2 − L1^2 − L2^2) / (2·L1·L2)</w:t>
      </w:r>
      <w:r>
        <w:br w:type="textWrapping"/>
      </w:r>
      <w:r>
        <w:br w:type="textWrapping"/>
      </w:r>
      <w:r>
        <w:t>Reachability check:</w:t>
      </w:r>
      <w:r>
        <w:br w:type="textWrapping"/>
      </w:r>
      <w:r>
        <w:t>If |D| &gt; 1, the target is unreachable for the given link lengths (too far or too close).</w:t>
      </w:r>
      <w:r>
        <w:br w:type="textWrapping"/>
      </w:r>
      <w:r>
        <w:br w:type="textWrapping"/>
      </w:r>
      <w:r>
        <w:t>Elbow angle (two solutions: elbow‑down vs elbow‑up):</w:t>
      </w:r>
      <w:r>
        <w:br w:type="textWrapping"/>
      </w:r>
      <w:r>
        <w:t>θ3 = atan2( ±sqrt(1 − D^2),  D )</w:t>
      </w:r>
      <w:r>
        <w:br w:type="textWrapping"/>
      </w:r>
      <w:r>
        <w:br w:type="textWrapping"/>
      </w:r>
      <w:r>
        <w:t>Shoulder angle:</w:t>
      </w:r>
      <w:r>
        <w:br w:type="textWrapping"/>
      </w:r>
      <w:r>
        <w:t>θ2 = atan2(zw, rw) − atan2( L2·sin(θ3),  L1 + L2·cos(θ3) )</w:t>
      </w:r>
    </w:p>
    <w:p w14:paraId="5450BE4A">
      <w:r>
        <w:t>3.4 Wrist pitch (Motor 4)</w:t>
      </w:r>
    </w:p>
    <w:p w14:paraId="34F241CB">
      <w:r>
        <w:t>If you want the end‑effector pitch to be φ:</w:t>
      </w:r>
      <w:r>
        <w:br w:type="textWrapping"/>
      </w:r>
      <w:r>
        <w:t>θ4 = φ − (θ2 + θ3)</w:t>
      </w:r>
      <w:r>
        <w:br w:type="textWrapping"/>
      </w:r>
      <w:r>
        <w:br w:type="textWrapping"/>
      </w:r>
      <w:r>
        <w:t>If you do not control orientation, θ4 can be fixed or used for a simple “keep level” rule.</w:t>
      </w:r>
    </w:p>
    <w:p w14:paraId="3211245C">
      <w:r>
        <w:rPr>
          <w:b/>
          <w:sz w:val="28"/>
        </w:rPr>
        <w:t>4) Practical Implementation Notes (Real Robots)</w:t>
      </w:r>
    </w:p>
    <w:p w14:paraId="2C38CEA5">
      <w:r>
        <w:t>1) Angle directions and zero offsets differ per build.</w:t>
      </w:r>
      <w:r>
        <w:br w:type="textWrapping"/>
      </w:r>
      <w:r>
        <w:t xml:space="preserve">   A typical conversion is: θ_motor = s·θ + θ_offset, where s is +1 or −1.</w:t>
      </w:r>
      <w:r>
        <w:br w:type="textWrapping"/>
      </w:r>
      <w:r>
        <w:br w:type="textWrapping"/>
      </w:r>
      <w:r>
        <w:t>2) Joint limits: reject or clamp solutions that exceed servo/motor limits.</w:t>
      </w:r>
      <w:r>
        <w:br w:type="textWrapping"/>
      </w:r>
      <w:r>
        <w:br w:type="textWrapping"/>
      </w:r>
      <w:r>
        <w:t>3) Elbow‑up vs elbow‑down: compute both (±) solutions and choose the one that:</w:t>
      </w:r>
      <w:r>
        <w:br w:type="textWrapping"/>
      </w:r>
      <w:r>
        <w:t xml:space="preserve">   • stays within joint limits, and/or</w:t>
      </w:r>
      <w:r>
        <w:br w:type="textWrapping"/>
      </w:r>
      <w:r>
        <w:t xml:space="preserve">   • requires the smallest change from the current joint angles.</w:t>
      </w:r>
      <w:r>
        <w:br w:type="textWrapping"/>
      </w:r>
      <w:r>
        <w:br w:type="textWrapping"/>
      </w:r>
      <w:r>
        <w:t>4) Units: IK uses radians. Convert to degrees if your motor commands use degrees:</w:t>
      </w:r>
      <w:r>
        <w:br w:type="textWrapping"/>
      </w:r>
      <w:r>
        <w:t xml:space="preserve">   degrees = radians · (180 / π)</w:t>
      </w:r>
    </w:p>
    <w:p w14:paraId="2FB5168B">
      <w:r>
        <w:rPr>
          <w:b/>
          <w:sz w:val="28"/>
        </w:rPr>
        <w:t>5) Minimal Pseudocode</w:t>
      </w:r>
    </w:p>
    <w:p w14:paraId="6F27D725">
      <w:r>
        <w:rPr>
          <w:rFonts w:ascii="Consolas" w:hAnsi="Consolas" w:eastAsia="Consolas"/>
          <w:sz w:val="20"/>
        </w:rPr>
        <w:t>Inputs: x,y,z, link lengths d0,a0,L1,L2,L3, desired pitch phi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theta1 = atan2(y, x)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r = sqrt(x^2 + y^2)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rs = r - a0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zs = z - d0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rw = rs - L3*cos(phi)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zw = zs - L3*sin(phi)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D = (rw^2 + zw^2 - L1^2 - L2^2) / (2*L1*L2)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if abs(D) &gt; 1: unreachable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theta3 = atan2(+sqrt(1-D^2), D)   # elbow-down (also try -sqrt for elbow-up)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theta2 = atan2(zw, rw) - atan2(L2*sin(theta3), L1 + L2*cos(theta3))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theta4 = phi - (theta2 + theta3)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return theta1, theta2, theta3, theta4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96C1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673</Words>
  <Characters>2910</Characters>
  <Lines>0</Lines>
  <Paragraphs>0</Paragraphs>
  <TotalTime>0</TotalTime>
  <ScaleCrop>false</ScaleCrop>
  <LinksUpToDate>false</LinksUpToDate>
  <CharactersWithSpaces>3527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尤里安</cp:lastModifiedBy>
  <dcterms:modified xsi:type="dcterms:W3CDTF">2026-03-03T15:33:06Z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eyJoZGlkIjoiOThjNzlmNGZiN2IxMDM2MTZlZjBjOWYyOGMyMWYxYTEiLCJ1c2VySWQiOiI1ODgzODI2MTEifQ==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11782A582ED641C682A88BECE12E5B97_13</vt:lpwstr>
  </property>
</Properties>
</file>